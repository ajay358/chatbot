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2E926">
      <w:pPr>
        <w:pStyle w:val="36"/>
        <w:jc w:val="center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>Development of a College FAQ Chatbot Using Natural Language Processing</w:t>
      </w:r>
    </w:p>
    <w:p w14:paraId="17E612E8">
      <w:pPr>
        <w:pStyle w:val="2"/>
      </w:pPr>
      <w:r>
        <w:t>1. Abstract</w:t>
      </w:r>
    </w:p>
    <w:p w14:paraId="7B9606F1">
      <w:pPr>
        <w:rPr>
          <w:sz w:val="22"/>
          <w:szCs w:val="22"/>
        </w:rPr>
      </w:pPr>
      <w:r>
        <w:rPr>
          <w:sz w:val="22"/>
          <w:szCs w:val="22"/>
        </w:rPr>
        <w:t>The College FAQ Chatbot is a web-based application that helps students obtain answers to common college-related questions, including events and announcements, library timings, certificates, examinations, departments, and student services. It uses Natural Language Processing (NLP) with TF-IDF vectorization and cosine similarity to compare a user question with a curated set of frequently asked questions. The closest matching answer is returned when the similarity is above a configurable threshold. Otherwise, the chatbot politely asks the user to rephrase the question or contact the college office. The FAQ data is stored in a simple Python list so college staff can update it without changing the matching logic.</w:t>
      </w:r>
    </w:p>
    <w:p w14:paraId="504294DC">
      <w:pPr>
        <w:pStyle w:val="2"/>
      </w:pPr>
      <w:r>
        <w:t>2. Objectives</w:t>
      </w:r>
    </w:p>
    <w:p w14:paraId="38C5D845">
      <w:pPr>
        <w:pStyle w:val="23"/>
        <w:rPr>
          <w:sz w:val="22"/>
          <w:szCs w:val="22"/>
        </w:rPr>
      </w:pPr>
      <w:r>
        <w:rPr>
          <w:sz w:val="22"/>
          <w:szCs w:val="22"/>
        </w:rPr>
        <w:t>Provide quick, consistent answers to frequently asked college questions.</w:t>
      </w:r>
    </w:p>
    <w:p w14:paraId="6E7FF471">
      <w:pPr>
        <w:pStyle w:val="23"/>
        <w:rPr>
          <w:sz w:val="22"/>
          <w:szCs w:val="22"/>
        </w:rPr>
      </w:pPr>
      <w:r>
        <w:rPr>
          <w:sz w:val="22"/>
          <w:szCs w:val="22"/>
        </w:rPr>
        <w:t>Support natural variations in how students phrase questions.</w:t>
      </w:r>
    </w:p>
    <w:p w14:paraId="2D3ECB28">
      <w:pPr>
        <w:pStyle w:val="23"/>
        <w:rPr>
          <w:sz w:val="22"/>
          <w:szCs w:val="22"/>
        </w:rPr>
      </w:pPr>
      <w:r>
        <w:rPr>
          <w:sz w:val="22"/>
          <w:szCs w:val="22"/>
        </w:rPr>
        <w:t>Display event and announcement information from an editable FAQ dataset.</w:t>
      </w:r>
    </w:p>
    <w:p w14:paraId="606B7928">
      <w:pPr>
        <w:pStyle w:val="23"/>
        <w:rPr>
          <w:sz w:val="22"/>
          <w:szCs w:val="22"/>
        </w:rPr>
      </w:pPr>
      <w:r>
        <w:rPr>
          <w:sz w:val="22"/>
          <w:szCs w:val="22"/>
        </w:rPr>
        <w:t>Reduce repetitive enquiries handled by college staff.</w:t>
      </w:r>
    </w:p>
    <w:p w14:paraId="3079B14C">
      <w:pPr>
        <w:pStyle w:val="23"/>
      </w:pPr>
      <w:r>
        <w:rPr>
          <w:sz w:val="22"/>
          <w:szCs w:val="22"/>
        </w:rPr>
        <w:t>Provide a simple web interface that can be run locally and extended later.</w:t>
      </w:r>
    </w:p>
    <w:p w14:paraId="35C1021D">
      <w:pPr>
        <w:pStyle w:val="2"/>
      </w:pPr>
      <w:r>
        <w:t>3. Technologies Used</w:t>
      </w:r>
    </w:p>
    <w:p w14:paraId="5FD2283C">
      <w:pPr>
        <w:pStyle w:val="23"/>
        <w:rPr>
          <w:sz w:val="22"/>
          <w:szCs w:val="22"/>
        </w:rPr>
      </w:pPr>
      <w:r>
        <w:rPr>
          <w:sz w:val="22"/>
          <w:szCs w:val="22"/>
        </w:rPr>
        <w:t>Python 3.10 or later</w:t>
      </w:r>
    </w:p>
    <w:p w14:paraId="3AEE7A03">
      <w:pPr>
        <w:pStyle w:val="23"/>
        <w:rPr>
          <w:sz w:val="22"/>
          <w:szCs w:val="22"/>
        </w:rPr>
      </w:pPr>
      <w:r>
        <w:rPr>
          <w:sz w:val="22"/>
          <w:szCs w:val="22"/>
        </w:rPr>
        <w:t>Flask for the web application</w:t>
      </w:r>
    </w:p>
    <w:p w14:paraId="0299B17D">
      <w:pPr>
        <w:pStyle w:val="23"/>
        <w:rPr>
          <w:sz w:val="22"/>
          <w:szCs w:val="22"/>
        </w:rPr>
      </w:pPr>
      <w:r>
        <w:rPr>
          <w:sz w:val="22"/>
          <w:szCs w:val="22"/>
        </w:rPr>
        <w:t>scikit-learn TF-IDF vectorization and cosine similarity for text matching</w:t>
      </w:r>
    </w:p>
    <w:p w14:paraId="2BFBC78B">
      <w:pPr>
        <w:pStyle w:val="23"/>
        <w:rPr>
          <w:sz w:val="22"/>
          <w:szCs w:val="22"/>
        </w:rPr>
      </w:pPr>
      <w:r>
        <w:rPr>
          <w:sz w:val="22"/>
          <w:szCs w:val="22"/>
        </w:rPr>
        <w:t>HTML and CSS for the user interface</w:t>
      </w:r>
    </w:p>
    <w:p w14:paraId="48513AD5">
      <w:pPr>
        <w:pStyle w:val="2"/>
      </w:pPr>
      <w:r>
        <w:t>4. System Workflow</w:t>
      </w:r>
    </w:p>
    <w:p w14:paraId="6B1C84C2">
      <w:pPr>
        <w:pStyle w:val="29"/>
        <w:rPr>
          <w:sz w:val="22"/>
          <w:szCs w:val="22"/>
        </w:rPr>
      </w:pPr>
      <w:r>
        <w:rPr>
          <w:sz w:val="22"/>
          <w:szCs w:val="22"/>
        </w:rPr>
        <w:t>The student enters a question in the chatbot interface.</w:t>
      </w:r>
    </w:p>
    <w:p w14:paraId="759E7D8A">
      <w:pPr>
        <w:pStyle w:val="29"/>
        <w:rPr>
          <w:sz w:val="22"/>
          <w:szCs w:val="22"/>
        </w:rPr>
      </w:pPr>
      <w:r>
        <w:rPr>
          <w:sz w:val="22"/>
          <w:szCs w:val="22"/>
        </w:rPr>
        <w:t>The server converts the question and stored FAQ questions into TF-IDF vectors.</w:t>
      </w:r>
    </w:p>
    <w:p w14:paraId="041CCC34">
      <w:pPr>
        <w:pStyle w:val="29"/>
        <w:rPr>
          <w:sz w:val="22"/>
          <w:szCs w:val="22"/>
        </w:rPr>
      </w:pPr>
      <w:r>
        <w:rPr>
          <w:sz w:val="22"/>
          <w:szCs w:val="22"/>
        </w:rPr>
        <w:t>Cosine similarity identifies the FAQ question closest to the user input.</w:t>
      </w:r>
    </w:p>
    <w:p w14:paraId="52A19A74">
      <w:pPr>
        <w:pStyle w:val="29"/>
        <w:rPr>
          <w:sz w:val="22"/>
          <w:szCs w:val="22"/>
        </w:rPr>
      </w:pPr>
      <w:r>
        <w:rPr>
          <w:sz w:val="22"/>
          <w:szCs w:val="22"/>
        </w:rPr>
        <w:t>If the similarity score meets the configured threshold, the corresponding answer is shown.</w:t>
      </w:r>
    </w:p>
    <w:p w14:paraId="01F3EE1B">
      <w:pPr>
        <w:pStyle w:val="29"/>
      </w:pPr>
      <w:r>
        <w:rPr>
          <w:sz w:val="22"/>
          <w:szCs w:val="22"/>
        </w:rPr>
        <w:t>If no sufficiently close match is found, the chatbot displays a fallback response</w:t>
      </w:r>
      <w:r>
        <w:rPr>
          <w:rFonts w:hint="default"/>
          <w:sz w:val="22"/>
          <w:szCs w:val="22"/>
          <w:lang w:val="en-IN"/>
        </w:rPr>
        <w:t>.</w:t>
      </w:r>
    </w:p>
    <w:p w14:paraId="17F2ADEB">
      <w:pPr>
        <w:pStyle w:val="2"/>
      </w:pPr>
      <w:r>
        <w:rPr>
          <w:rFonts w:hint="default"/>
          <w:lang w:val="en-IN"/>
        </w:rPr>
        <w:t>5</w:t>
      </w:r>
      <w:r>
        <w:t>. Setup and Execution</w:t>
      </w:r>
    </w:p>
    <w:p w14:paraId="3B70A327">
      <w:pPr>
        <w:pStyle w:val="29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Install Python 3.10 or later.</w:t>
      </w:r>
    </w:p>
    <w:p w14:paraId="2D2DD8BC">
      <w:pPr>
        <w:pStyle w:val="29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Create the folders and files using the structure above.</w:t>
      </w:r>
    </w:p>
    <w:p w14:paraId="7D78545F">
      <w:pPr>
        <w:pStyle w:val="29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Open a terminal in the project folder and run: python -m venv .venv</w:t>
      </w:r>
    </w:p>
    <w:p w14:paraId="171F4337">
      <w:pPr>
        <w:pStyle w:val="29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Activate the environment: Windows: .venv\\Scripts\\activate  |  macOS/Linux: source .venv/bin/activate</w:t>
      </w:r>
    </w:p>
    <w:p w14:paraId="78FDC706">
      <w:pPr>
        <w:pStyle w:val="29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Install dependencies: pip install -r requirements.txt</w:t>
      </w:r>
    </w:p>
    <w:p w14:paraId="2CAFE65D">
      <w:pPr>
        <w:pStyle w:val="29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Start the application: python app.py</w:t>
      </w:r>
    </w:p>
    <w:p w14:paraId="2ABE9576">
      <w:pPr>
        <w:pStyle w:val="29"/>
        <w:numPr>
          <w:ilvl w:val="0"/>
          <w:numId w:val="7"/>
        </w:numPr>
        <w:tabs>
          <w:tab w:val="clear" w:pos="425"/>
        </w:tabs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Open http://127.0.0.1:5000 in a browser.</w:t>
      </w:r>
    </w:p>
    <w:p w14:paraId="68C430DD">
      <w:pPr>
        <w:pStyle w:val="2"/>
        <w:numPr>
          <w:numId w:val="0"/>
        </w:numPr>
        <w:ind w:leftChars="0"/>
      </w:pPr>
      <w:r>
        <w:rPr>
          <w:rFonts w:hint="default"/>
          <w:lang w:val="en-IN"/>
        </w:rPr>
        <w:t xml:space="preserve">6. </w:t>
      </w:r>
      <w:r>
        <w:t>Complete Source Code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152"/>
      </w:tblGrid>
      <w:tr w14:paraId="44D4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152" w:type="dxa"/>
          </w:tcPr>
          <w:p w14:paraId="08BEFEC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File: requirements.txt</w:t>
            </w:r>
          </w:p>
          <w:p w14:paraId="03ABC928">
            <w:pPr>
              <w:rPr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Flask&gt;=3.0,&lt;4.0\nscikit-learn&gt;=1.4,&lt;2.0</w:t>
            </w:r>
          </w:p>
          <w:p w14:paraId="4DEDED0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File: app.py</w:t>
            </w:r>
          </w:p>
          <w:p w14:paraId="57F618E7">
            <w:pPr>
              <w:rPr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from flask import Flask, render_template, request, jsonify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from sklearn.feature_extraction.text import TfidfVectorizer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from sklearn.metrics.pairwise import cosine_similarity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app = Flask(__name__)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# Replace these sample answers with verified information from your college.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FAQS = [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{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"questions": ["What are the library timings?", "When is the library open?",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              "Tell me the library hours"],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"answer": "Sample: The library is open from 8:00 AM to 6:00 PM on working days."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},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{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"questions": ["How can I apply for a bonafide certificate?",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              "Where do I get a bonafide certificate?", "Bonafide application process"],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"answer": "Sample: Apply through the student portal or contact the academic office."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},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{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"questions": ["When are the semester exams?", "Where can I see exam dates?",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              "Semester examination timetable"],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"answer": "Check the latest academic calendar or examination-cell announcement for confirmed dates."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},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{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"questions": ["What events are happening in college?",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              "Are there any upcoming events?", "Tell me about college events"],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"answer": "Please check the Events &amp; Announcements section or the official college notice board for current events."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},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{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"questions": ["Where are college announcements posted?",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              "How do I get announcements?", "Latest college notice"],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"answer": "Official announcements are shared through the college notice board and approved student communication channels."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},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{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"questions": ["How do I contact the academic office?",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              "Where is the academic office?", "Academic office contact"],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"answer": "Please refer to your college website or student handbook for the academic office location and contact details."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]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# Flatten sample questions and remember which FAQ each question belongs to.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training_questions = []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faq_indices = []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for index, faq in enumerate(FAQS):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for question in faq["questions"]: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training_questions.append(question)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faq_indices.append(index)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vectorizer = TfidfVectorizer(lowercase=True, stop_words="english", ngram_range=(1, 2))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faq_matrix = vectorizer.fit_transform(training_questions)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MATCH_THRESHOLD = 0.22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def find_answer(user_question):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user_question = user_question.strip()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if not user_question: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return "Please type a question so I can help."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query_vector = vectorizer.transform([user_question])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scores = cosine_similarity(query_vector, faq_matrix).flatten()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best_position = scores.argmax()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best_score = float(scores[best_position])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if best_score &lt; MATCH_THRESHOLD: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return ("Sorry, I couldn't find a reliable answer. Try asking in different words, "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        "or contact the relevant college office.")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faq_index = faq_indices[best_position]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return FAQS[faq_index]["answer"]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@app.route("/")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def home():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return render_template("index.html")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@app.route("/ask", methods=["POST"])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def ask():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data = request.get_json(silent=True) or {}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question = data.get("question", "")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return jsonify({"answer": find_answer(question)})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if __name__ == "__main__":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app.run(debug=True)</w:t>
            </w:r>
          </w:p>
          <w:p w14:paraId="64E7A4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File: templates/index.html</w:t>
            </w:r>
          </w:p>
          <w:p w14:paraId="314F85AC">
            <w:pPr>
              <w:rPr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&lt;!DOCTYPE html&gt;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&lt;html lang="en"&gt;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&lt;head&gt;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&lt;meta charset="UTF-8"&gt;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&lt;meta name="viewport" content="width=device-width, initial-scale=1.0"&gt;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&lt;title&gt;College FAQ Chatbot&lt;/title&gt;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&lt;style&gt;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body { font-family: Arial, sans-serif; background:#f2f5f9; margin:0;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.container { max-width:720px; margin:40px auto; padding:24px; background:white;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         border-radius:12px; box-shadow:0 4px 18px #0001;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h1 { color:#173b68; margin-top:0;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#chat { height:360px; overflow-y:auto; border:1px solid #dce3ec; padding:14px;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    border-radius:8px; background:#fbfcfe;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.message { margin:10px 0; padding:10px 12px; border-radius:9px; line-height:1.4;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.user { background:#e5efff; margin-left:15%; text-align:right;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.bot { background:#edf5ed; margin-right:15%;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form { display:flex; gap:8px; margin-top:14px;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input { flex:1; padding:12px; border:1px solid #cbd5e1; border-radius:8px;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button { padding:12px 18px; border:0; border-radius:8px; background:#173b68;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     color:white; cursor:pointer;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.hint { color:#596579; font-size:13px;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&lt;/style&gt;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&lt;/head&gt;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&lt;body&gt;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&lt;main class="container"&gt;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&lt;h1&gt;College FAQ Chatbot&lt;/h1&gt;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&lt;p class="hint"&gt;Ask about library hours, certificates, exams, events, or announcements.&lt;/p&gt;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&lt;div id="chat" aria-live="polite"&gt;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&lt;div class="message bot"&gt;Hello! How can I help you with college information today?&lt;/div&gt;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&lt;/div&gt;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&lt;form id="question-form"&gt;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&lt;input id="question" type="text" placeholder="Type your question..." autocomplete="off" required&gt;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&lt;button type="submit"&gt;Send&lt;/button&gt;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&lt;/form&gt;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&lt;/main&gt;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&lt;script&gt;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const form = document.getElementById("question-form");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const input = document.getElementById("question");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const chat = document.getElementById("chat");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function addMessage(text, className) {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const item = document.createElement("div");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item.className = "message " + className;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item.textContent = text;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chat.appendChild(item);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chat.scrollTop = chat.scrollHeight;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form.addEventListener("submit", async (event) =&gt; {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event.preventDefault();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const question = input.value.trim();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if (!question) return;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addMessage(question, "user");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input.value = "";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try {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const response = await fetch("/ask", {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  method: "POST",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  headers: {"Content-Type": "application/json"},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  body: JSON.stringify({question})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});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if (!response.ok) throw new Error("Request failed");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const data = await response.json();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addMessage(data.answer, "bot");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} catch (error) {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  addMessage("The chatbot is temporarily unavailable. Please try again.", "bot");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  }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  });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 xml:space="preserve">  &lt;/script&gt;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&lt;/body&gt;</w:t>
            </w:r>
            <w:r>
              <w:rPr>
                <w:rFonts w:ascii="Consolas" w:hAnsi="Consolas"/>
                <w:sz w:val="22"/>
                <w:szCs w:val="22"/>
              </w:rPr>
              <w:br w:type="textWrapping"/>
            </w:r>
            <w:r>
              <w:rPr>
                <w:rFonts w:ascii="Consolas" w:hAnsi="Consolas"/>
                <w:sz w:val="22"/>
                <w:szCs w:val="22"/>
              </w:rPr>
              <w:t>&lt;/html&gt;</w:t>
            </w:r>
          </w:p>
          <w:p w14:paraId="35C22E09">
            <w:pPr>
              <w:numPr>
                <w:numId w:val="0"/>
              </w:numPr>
              <w:rPr>
                <w:vertAlign w:val="baseline"/>
              </w:rPr>
            </w:pPr>
          </w:p>
        </w:tc>
      </w:tr>
    </w:tbl>
    <w:p w14:paraId="318305C9">
      <w:pPr>
        <w:numPr>
          <w:numId w:val="0"/>
        </w:numPr>
        <w:ind w:leftChars="0"/>
      </w:pPr>
    </w:p>
    <w:p w14:paraId="06CB92BD">
      <w:pPr>
        <w:pStyle w:val="2"/>
      </w:pPr>
      <w:r>
        <w:rPr>
          <w:rFonts w:hint="default"/>
          <w:lang w:val="en-IN"/>
        </w:rPr>
        <w:t>7.</w:t>
      </w:r>
      <w:r>
        <w:t xml:space="preserve"> Testing Examples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399D68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F636629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User question</w:t>
            </w:r>
          </w:p>
        </w:tc>
        <w:tc>
          <w:tcPr>
            <w:tcW w:w="4968" w:type="dxa"/>
          </w:tcPr>
          <w:p w14:paraId="598E7D8B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Expected behavior</w:t>
            </w:r>
          </w:p>
        </w:tc>
      </w:tr>
      <w:tr w14:paraId="2BBAD01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49B4F28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What time does the library open?</w:t>
            </w:r>
          </w:p>
        </w:tc>
        <w:tc>
          <w:tcPr>
            <w:tcW w:w="4968" w:type="dxa"/>
          </w:tcPr>
          <w:p w14:paraId="47A1E56B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Matches the library FAQ and returns its configured sample timing.</w:t>
            </w:r>
          </w:p>
        </w:tc>
      </w:tr>
      <w:tr w14:paraId="703B9BE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F57FA0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How to get bonafide?</w:t>
            </w:r>
          </w:p>
        </w:tc>
        <w:tc>
          <w:tcPr>
            <w:tcW w:w="4968" w:type="dxa"/>
          </w:tcPr>
          <w:p w14:paraId="2171B74D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Returns the configured certificate application guidance.</w:t>
            </w:r>
          </w:p>
        </w:tc>
      </w:tr>
      <w:tr w14:paraId="6EC37E4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FDC526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Upcoming college events?</w:t>
            </w:r>
          </w:p>
        </w:tc>
        <w:tc>
          <w:tcPr>
            <w:tcW w:w="4968" w:type="dxa"/>
          </w:tcPr>
          <w:p w14:paraId="31351CFB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Directs the student to the current official events/announcements source.</w:t>
            </w:r>
          </w:p>
        </w:tc>
      </w:tr>
      <w:tr w14:paraId="0A3FEF1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E057680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Tell me an unrelated fact</w:t>
            </w:r>
          </w:p>
        </w:tc>
        <w:tc>
          <w:tcPr>
            <w:tcW w:w="4968" w:type="dxa"/>
          </w:tcPr>
          <w:p w14:paraId="2FA5212C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Returns the fallback response when similarity is below the threshold.</w:t>
            </w:r>
          </w:p>
        </w:tc>
      </w:tr>
    </w:tbl>
    <w:p w14:paraId="5D141421">
      <w:pPr>
        <w:pStyle w:val="2"/>
      </w:pPr>
      <w:r>
        <w:rPr>
          <w:rFonts w:hint="default"/>
          <w:lang w:val="en-IN"/>
        </w:rPr>
        <w:t>8</w:t>
      </w:r>
      <w:r>
        <w:t>. Important Notes and Future Enhancements</w:t>
      </w:r>
    </w:p>
    <w:p w14:paraId="2C8BCD64">
      <w:pPr>
        <w:rPr>
          <w:sz w:val="22"/>
          <w:szCs w:val="22"/>
        </w:rPr>
      </w:pPr>
      <w:r>
        <w:rPr>
          <w:sz w:val="22"/>
          <w:szCs w:val="22"/>
        </w:rPr>
        <w:t>The library timing and certificate process in this demonstration are sample text, not verified information for a particular college. Before deployment, replace all sample answers with approved, current college information. The application currently uses an in-memory FAQ list and TF-IDF similarity, so it does not learn automatically and does not require an external AI API.</w:t>
      </w:r>
    </w:p>
    <w:p w14:paraId="0206F6DE">
      <w:pPr>
        <w:pStyle w:val="23"/>
        <w:rPr>
          <w:sz w:val="22"/>
          <w:szCs w:val="22"/>
        </w:rPr>
      </w:pPr>
      <w:r>
        <w:rPr>
          <w:sz w:val="22"/>
          <w:szCs w:val="22"/>
        </w:rPr>
        <w:t>Store FAQs in SQLite or a college-admin dashboard so authorized staff can update them.</w:t>
      </w:r>
    </w:p>
    <w:p w14:paraId="6C5BD3AD">
      <w:pPr>
        <w:pStyle w:val="23"/>
        <w:rPr>
          <w:sz w:val="22"/>
          <w:szCs w:val="22"/>
        </w:rPr>
      </w:pPr>
      <w:r>
        <w:rPr>
          <w:sz w:val="22"/>
          <w:szCs w:val="22"/>
        </w:rPr>
        <w:t>Add an events module with event title, date, venue, eligibility, and registration link.</w:t>
      </w:r>
    </w:p>
    <w:p w14:paraId="28799018">
      <w:pPr>
        <w:pStyle w:val="23"/>
        <w:rPr>
          <w:sz w:val="22"/>
          <w:szCs w:val="22"/>
        </w:rPr>
      </w:pPr>
      <w:r>
        <w:rPr>
          <w:sz w:val="22"/>
          <w:szCs w:val="22"/>
        </w:rPr>
        <w:t>Add multilingual questions (for example, Tamil and English) using suitable language processing.</w:t>
      </w:r>
    </w:p>
    <w:p w14:paraId="042F78FC">
      <w:pPr>
        <w:pStyle w:val="23"/>
        <w:rPr>
          <w:sz w:val="22"/>
          <w:szCs w:val="22"/>
        </w:rPr>
      </w:pPr>
      <w:r>
        <w:rPr>
          <w:sz w:val="22"/>
          <w:szCs w:val="22"/>
        </w:rPr>
        <w:t>Record unanswered questions to help staff expand the FAQ dataset.</w:t>
      </w:r>
    </w:p>
    <w:p w14:paraId="14D3C41C">
      <w:pPr>
        <w:pStyle w:val="23"/>
        <w:rPr>
          <w:sz w:val="22"/>
          <w:szCs w:val="22"/>
        </w:rPr>
      </w:pPr>
      <w:r>
        <w:rPr>
          <w:sz w:val="22"/>
          <w:szCs w:val="22"/>
        </w:rPr>
        <w:t>Deploy behind HTTPS and disable Flask debug mode in production.</w:t>
      </w:r>
    </w:p>
    <w:p w14:paraId="768BA82E">
      <w:pPr>
        <w:pStyle w:val="2"/>
      </w:pPr>
      <w:r>
        <w:rPr>
          <w:rFonts w:hint="default"/>
          <w:lang w:val="en-IN"/>
        </w:rPr>
        <w:t>9</w:t>
      </w:r>
      <w:bookmarkStart w:id="0" w:name="_GoBack"/>
      <w:bookmarkEnd w:id="0"/>
      <w:r>
        <w:t>. Conclusion</w:t>
      </w:r>
    </w:p>
    <w:p w14:paraId="564A4EB6">
      <w:pPr>
        <w:rPr>
          <w:sz w:val="22"/>
          <w:szCs w:val="22"/>
        </w:rPr>
      </w:pPr>
      <w:r>
        <w:rPr>
          <w:sz w:val="22"/>
          <w:szCs w:val="22"/>
        </w:rPr>
        <w:t>This project demonstrates a practical NLP-based FAQ assistant for college information. It combines a lightweight Flask backend, TF-IDF text representation, cosine similarity, and a browser-based chat interface. With verified institutional data and an administrative update process, it can be extended into a useful student support tool for routine enquiries and announcements.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BA63B"/>
    <w:multiLevelType w:val="singleLevel"/>
    <w:tmpl w:val="8BEBA63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32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1177</Words>
  <Characters>8226</Characters>
  <Lines>0</Lines>
  <Paragraphs>0</Paragraphs>
  <TotalTime>3</TotalTime>
  <ScaleCrop>false</ScaleCrop>
  <LinksUpToDate>false</LinksUpToDate>
  <CharactersWithSpaces>9931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Ajay Krishna</cp:lastModifiedBy>
  <dcterms:modified xsi:type="dcterms:W3CDTF">2026-10-01T18:15:57Z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eyJoZGlkIjoiMzg5ZmM1ZDFmYmRhMWVkMDhjMjcxMDNmZTE1NTNjMDgiLCJ1c2VySWQiOiI1Njc2MjI0OTc0MzQifQ==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EEBB3F1B475E4AB2BB474A61E6CB2CA5_12</vt:lpwstr>
  </property>
</Properties>
</file>